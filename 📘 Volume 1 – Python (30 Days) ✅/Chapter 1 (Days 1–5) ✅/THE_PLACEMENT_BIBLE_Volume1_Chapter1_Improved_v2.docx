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18D42">
      <w:pPr>
        <w:pStyle w:val="2"/>
      </w:pPr>
      <w:r>
        <w:t>THE PLACEMENT BIBLE</w:t>
      </w:r>
    </w:p>
    <w:p w14:paraId="4863FC12">
      <w:pPr>
        <w:pStyle w:val="3"/>
      </w:pPr>
      <w:r>
        <w:t>Volume 1 – Python (30 Days)</w:t>
      </w:r>
    </w:p>
    <w:p w14:paraId="5B3C8E96">
      <w:pPr>
        <w:pStyle w:val="4"/>
      </w:pPr>
      <w:r>
        <w:t>Chapter 1 – Days 1 to 5</w:t>
      </w:r>
    </w:p>
    <w:p w14:paraId="5CD564A9">
      <w:r>
        <w:t>Recommended Resources</w:t>
      </w:r>
      <w:r>
        <w:br w:type="textWrapping"/>
      </w:r>
      <w:r>
        <w:t>• Primary Course: CodeWithHarry – Python Tutorial for Beginners (Use throughout Volume 1)</w:t>
      </w:r>
      <w:r>
        <w:br w:type="textWrapping"/>
      </w:r>
      <w:r>
        <w:t>• Reference Websites: W3Schools | Programiz</w:t>
      </w:r>
      <w:r>
        <w:br w:type="textWrapping"/>
      </w:r>
      <w:r>
        <w:t>• Rule: Watch today's lesson → Practice → Build Project → Push to GitHub.</w:t>
      </w:r>
    </w:p>
    <w:p w14:paraId="021F97B8">
      <w:r>
        <w:br w:type="page"/>
      </w:r>
    </w:p>
    <w:p w14:paraId="567E7677">
      <w:pPr>
        <w:pStyle w:val="3"/>
      </w:pPr>
      <w:r>
        <w:t>Day 1 (Mon 13 Jul)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0E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042A533">
            <w:pPr>
              <w:spacing w:after="0" w:line="240" w:lineRule="auto"/>
            </w:pPr>
            <w:r>
              <w:t>Progress</w:t>
            </w:r>
          </w:p>
        </w:tc>
        <w:tc>
          <w:tcPr>
            <w:tcW w:w="4320" w:type="dxa"/>
          </w:tcPr>
          <w:p w14:paraId="214AE75F">
            <w:pPr>
              <w:spacing w:after="0" w:line="240" w:lineRule="auto"/>
            </w:pPr>
            <w:r>
              <w:t>█□□□□  (Update daily)</w:t>
            </w:r>
          </w:p>
        </w:tc>
      </w:tr>
      <w:tr w14:paraId="039F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330A4A">
            <w:pPr>
              <w:spacing w:after="0" w:line="240" w:lineRule="auto"/>
            </w:pPr>
            <w:r>
              <w:t>Today's Goal</w:t>
            </w:r>
          </w:p>
        </w:tc>
        <w:tc>
          <w:tcPr>
            <w:tcW w:w="4320" w:type="dxa"/>
          </w:tcPr>
          <w:p w14:paraId="108D66F3">
            <w:pPr>
              <w:spacing w:after="0" w:line="240" w:lineRule="auto"/>
            </w:pPr>
            <w:r>
              <w:t>After today you can store data, take input and print output.</w:t>
            </w:r>
          </w:p>
        </w:tc>
      </w:tr>
      <w:tr w14:paraId="2289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46C45B">
            <w:pPr>
              <w:spacing w:after="0" w:line="240" w:lineRule="auto"/>
            </w:pPr>
            <w:r>
              <w:t>Study Time</w:t>
            </w:r>
          </w:p>
        </w:tc>
        <w:tc>
          <w:tcPr>
            <w:tcW w:w="4320" w:type="dxa"/>
          </w:tcPr>
          <w:p w14:paraId="1DB71E69">
            <w:pPr>
              <w:spacing w:after="0" w:line="240" w:lineRule="auto"/>
            </w:pPr>
            <w:r>
              <w:t>8:00-9:30 Learn | 9:45-10:45 Practice | 2:00-3:00 Revision | 7:00-8:00 Project</w:t>
            </w:r>
          </w:p>
        </w:tc>
      </w:tr>
      <w:tr w14:paraId="48A0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C8E74B">
            <w:pPr>
              <w:spacing w:after="0" w:line="240" w:lineRule="auto"/>
            </w:pPr>
            <w:r>
              <w:t>Topics</w:t>
            </w:r>
          </w:p>
        </w:tc>
        <w:tc>
          <w:tcPr>
            <w:tcW w:w="4320" w:type="dxa"/>
          </w:tcPr>
          <w:p w14:paraId="69961A89">
            <w:pPr>
              <w:spacing w:after="0" w:line="240" w:lineRule="auto"/>
            </w:pPr>
            <w:r>
              <w:t>Variables, Data Types, Input/Output</w:t>
            </w:r>
          </w:p>
        </w:tc>
      </w:tr>
      <w:tr w14:paraId="7246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34F107">
            <w:pPr>
              <w:spacing w:after="0" w:line="240" w:lineRule="auto"/>
            </w:pPr>
            <w:r>
              <w:t>Watch</w:t>
            </w:r>
          </w:p>
        </w:tc>
        <w:tc>
          <w:tcPr>
            <w:tcW w:w="4320" w:type="dxa"/>
          </w:tcPr>
          <w:p w14:paraId="304E0FDB">
            <w:pPr>
              <w:spacing w:after="0" w:line="240" w:lineRule="auto"/>
            </w:pPr>
            <w:r>
              <w:t>CodeWithHarry lesson for today's topic</w:t>
            </w:r>
          </w:p>
        </w:tc>
      </w:tr>
      <w:tr w14:paraId="160B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AC75E5">
            <w:pPr>
              <w:spacing w:after="0" w:line="240" w:lineRule="auto"/>
            </w:pPr>
            <w:r>
              <w:t>Read</w:t>
            </w:r>
          </w:p>
        </w:tc>
        <w:tc>
          <w:tcPr>
            <w:tcW w:w="4320" w:type="dxa"/>
          </w:tcPr>
          <w:p w14:paraId="717E1A6C">
            <w:pPr>
              <w:spacing w:after="0" w:line="240" w:lineRule="auto"/>
            </w:pPr>
            <w:r>
              <w:t>W3Schools + Programiz</w:t>
            </w:r>
          </w:p>
        </w:tc>
      </w:tr>
      <w:tr w14:paraId="6F28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06455B">
            <w:pPr>
              <w:spacing w:after="0" w:line="240" w:lineRule="auto"/>
            </w:pPr>
            <w:r>
              <w:t>Quick Notes</w:t>
            </w:r>
          </w:p>
        </w:tc>
        <w:tc>
          <w:tcPr>
            <w:tcW w:w="4320" w:type="dxa"/>
          </w:tcPr>
          <w:p w14:paraId="2DD6AA84">
            <w:pPr>
              <w:spacing w:after="0" w:line="240" w:lineRule="auto"/>
            </w:pPr>
            <w:r>
              <w:t>Write only important definitions and one example in your notebook.</w:t>
            </w:r>
          </w:p>
        </w:tc>
      </w:tr>
      <w:tr w14:paraId="33A4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76AF4">
            <w:pPr>
              <w:spacing w:after="0" w:line="240" w:lineRule="auto"/>
            </w:pPr>
            <w:r>
              <w:t>Coding Practice</w:t>
            </w:r>
          </w:p>
        </w:tc>
        <w:tc>
          <w:tcPr>
            <w:tcW w:w="4320" w:type="dxa"/>
          </w:tcPr>
          <w:p w14:paraId="5451982D">
            <w:pPr>
              <w:spacing w:after="0" w:line="240" w:lineRule="auto"/>
            </w:pPr>
            <w:r>
              <w:t>1. Print your name</w:t>
            </w:r>
            <w:r>
              <w:br w:type="textWrapping"/>
            </w:r>
            <w:r>
              <w:t>2. Input name &amp; age</w:t>
            </w:r>
            <w:r>
              <w:br w:type="textWrapping"/>
            </w:r>
            <w:r>
              <w:t>3. Swap numbers</w:t>
            </w:r>
            <w:r>
              <w:br w:type="textWrapping"/>
            </w:r>
            <w:r>
              <w:t>4. Area of Circle</w:t>
            </w:r>
            <w:r>
              <w:br w:type="textWrapping"/>
            </w:r>
            <w:r>
              <w:t>5. Simple Interest</w:t>
            </w:r>
          </w:p>
        </w:tc>
      </w:tr>
      <w:tr w14:paraId="20BC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F15D25">
            <w:pPr>
              <w:spacing w:after="0" w:line="240" w:lineRule="auto"/>
            </w:pPr>
            <w:r>
              <w:t>Mini Project</w:t>
            </w:r>
          </w:p>
        </w:tc>
        <w:tc>
          <w:tcPr>
            <w:tcW w:w="4320" w:type="dxa"/>
          </w:tcPr>
          <w:p w14:paraId="76AC82AE">
            <w:pPr>
              <w:spacing w:after="0" w:line="240" w:lineRule="auto"/>
            </w:pPr>
            <w:r>
              <w:t>Student Information System</w:t>
            </w:r>
            <w:r>
              <w:br w:type="textWrapping"/>
            </w:r>
            <w:r>
              <w:br w:type="textWrapping"/>
            </w:r>
            <w:r>
              <w:t>Hints:</w:t>
            </w:r>
            <w:r>
              <w:br w:type="textWrapping"/>
            </w:r>
            <w:r>
              <w:t>1. Ask the user to enter Name, Age and USN.</w:t>
            </w:r>
            <w:r>
              <w:br w:type="textWrapping"/>
            </w:r>
            <w:r>
              <w:t>2. Store the values in variables.</w:t>
            </w:r>
            <w:r>
              <w:br w:type="textWrapping"/>
            </w:r>
            <w:r>
              <w:t>3. Print the details in a neat format.</w:t>
            </w:r>
            <w:r>
              <w:br w:type="textWrapping"/>
            </w:r>
            <w:r>
              <w:t>4. (Optional) Ask for marks and calculate total.</w:t>
            </w:r>
          </w:p>
        </w:tc>
      </w:tr>
      <w:tr w14:paraId="4457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A70458">
            <w:pPr>
              <w:spacing w:after="0" w:line="240" w:lineRule="auto"/>
            </w:pPr>
            <w:r>
              <w:t>GitHub</w:t>
            </w:r>
          </w:p>
        </w:tc>
        <w:tc>
          <w:tcPr>
            <w:tcW w:w="4320" w:type="dxa"/>
          </w:tcPr>
          <w:p w14:paraId="537B0014">
            <w:pPr>
              <w:spacing w:after="0" w:line="240" w:lineRule="auto"/>
            </w:pPr>
            <w:r>
              <w:t>Folder: Python/Chapter1/Day_1_(Mon_13_Jul)</w:t>
            </w:r>
            <w:r>
              <w:br w:type="textWrapping"/>
            </w:r>
            <w:r>
              <w:t>Commit: 'Day 1 (Mon 13 Jul) Completed'</w:t>
            </w:r>
          </w:p>
        </w:tc>
      </w:tr>
      <w:tr w14:paraId="42F7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46CCBA">
            <w:pPr>
              <w:spacing w:after="0" w:line="240" w:lineRule="auto"/>
            </w:pPr>
            <w:r>
              <w:t>Interview</w:t>
            </w:r>
          </w:p>
        </w:tc>
        <w:tc>
          <w:tcPr>
            <w:tcW w:w="4320" w:type="dxa"/>
          </w:tcPr>
          <w:p w14:paraId="4589FCB4">
            <w:pPr>
              <w:spacing w:after="0" w:line="240" w:lineRule="auto"/>
            </w:pPr>
            <w:r>
              <w:t>Explain today's topic and write one program without help.</w:t>
            </w:r>
          </w:p>
        </w:tc>
      </w:tr>
      <w:tr w14:paraId="5947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86A6A8">
            <w:pPr>
              <w:spacing w:after="0" w:line="240" w:lineRule="auto"/>
            </w:pPr>
            <w:r>
              <w:t>Common Mistake</w:t>
            </w:r>
          </w:p>
        </w:tc>
        <w:tc>
          <w:tcPr>
            <w:tcW w:w="4320" w:type="dxa"/>
          </w:tcPr>
          <w:p w14:paraId="559CEE59">
            <w:pPr>
              <w:spacing w:after="0" w:line="240" w:lineRule="auto"/>
            </w:pPr>
            <w:r>
              <w:t>Practice by typing yourself. Don't copy-paste code.</w:t>
            </w:r>
          </w:p>
        </w:tc>
      </w:tr>
      <w:tr w14:paraId="34B3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2BB2D2">
            <w:pPr>
              <w:spacing w:after="0" w:line="240" w:lineRule="auto"/>
            </w:pPr>
            <w:r>
              <w:t>Checklist</w:t>
            </w:r>
          </w:p>
        </w:tc>
        <w:tc>
          <w:tcPr>
            <w:tcW w:w="4320" w:type="dxa"/>
          </w:tcPr>
          <w:p w14:paraId="1B87972D">
            <w:pPr>
              <w:spacing w:after="0" w:line="240" w:lineRule="auto"/>
            </w:pPr>
            <w:r>
              <w:t>☐ Learn ☐ Practice ☐ Project ☐ GitHub ☐ Revision</w:t>
            </w:r>
          </w:p>
        </w:tc>
      </w:tr>
      <w:tr w14:paraId="3DB1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A8A059">
            <w:pPr>
              <w:spacing w:after="0" w:line="240" w:lineRule="auto"/>
            </w:pPr>
            <w:r>
              <w:t>Tomorrow</w:t>
            </w:r>
          </w:p>
        </w:tc>
        <w:tc>
          <w:tcPr>
            <w:tcW w:w="4320" w:type="dxa"/>
          </w:tcPr>
          <w:p w14:paraId="18CB5AC9">
            <w:pPr>
              <w:spacing w:after="0" w:line="240" w:lineRule="auto"/>
            </w:pPr>
            <w:r>
              <w:t>Read the next day's topic before sleeping.</w:t>
            </w:r>
          </w:p>
        </w:tc>
      </w:tr>
    </w:tbl>
    <w:p w14:paraId="05DE92C2">
      <w:r>
        <w:br w:type="page"/>
      </w:r>
    </w:p>
    <w:p w14:paraId="3B2250D1">
      <w:pPr>
        <w:pStyle w:val="3"/>
      </w:pPr>
      <w:r>
        <w:t>Day 2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0A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CD32FD">
            <w:pPr>
              <w:spacing w:after="0" w:line="240" w:lineRule="auto"/>
            </w:pPr>
            <w:r>
              <w:t>Progress</w:t>
            </w:r>
          </w:p>
        </w:tc>
        <w:tc>
          <w:tcPr>
            <w:tcW w:w="4320" w:type="dxa"/>
          </w:tcPr>
          <w:p w14:paraId="68A183CA">
            <w:pPr>
              <w:spacing w:after="0" w:line="240" w:lineRule="auto"/>
            </w:pPr>
            <w:r>
              <w:t>█□□□□  (Update daily)</w:t>
            </w:r>
          </w:p>
        </w:tc>
      </w:tr>
      <w:tr w14:paraId="6844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4D4678">
            <w:pPr>
              <w:spacing w:after="0" w:line="240" w:lineRule="auto"/>
            </w:pPr>
            <w:r>
              <w:t>Today's Goal</w:t>
            </w:r>
          </w:p>
        </w:tc>
        <w:tc>
          <w:tcPr>
            <w:tcW w:w="4320" w:type="dxa"/>
          </w:tcPr>
          <w:p w14:paraId="0EBD12B0">
            <w:pPr>
              <w:spacing w:after="0" w:line="240" w:lineRule="auto"/>
            </w:pPr>
            <w:r>
              <w:t>You will confidently use arithmetic and comparison operators.</w:t>
            </w:r>
          </w:p>
        </w:tc>
      </w:tr>
      <w:tr w14:paraId="5798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40FB7">
            <w:pPr>
              <w:spacing w:after="0" w:line="240" w:lineRule="auto"/>
            </w:pPr>
            <w:r>
              <w:t>Study Time</w:t>
            </w:r>
          </w:p>
        </w:tc>
        <w:tc>
          <w:tcPr>
            <w:tcW w:w="4320" w:type="dxa"/>
          </w:tcPr>
          <w:p w14:paraId="1EBED8E1">
            <w:pPr>
              <w:spacing w:after="0" w:line="240" w:lineRule="auto"/>
            </w:pPr>
            <w:r>
              <w:t>8:00-9:30 Learn | 9:45-10:45 Practice | 2:00-3:00 Revision | 7:00-8:00 Project</w:t>
            </w:r>
          </w:p>
        </w:tc>
      </w:tr>
      <w:tr w14:paraId="1BBE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B8F5D1">
            <w:pPr>
              <w:spacing w:after="0" w:line="240" w:lineRule="auto"/>
            </w:pPr>
            <w:r>
              <w:t>Topics</w:t>
            </w:r>
          </w:p>
        </w:tc>
        <w:tc>
          <w:tcPr>
            <w:tcW w:w="4320" w:type="dxa"/>
          </w:tcPr>
          <w:p w14:paraId="2CDC11AE">
            <w:pPr>
              <w:spacing w:after="0" w:line="240" w:lineRule="auto"/>
            </w:pPr>
            <w:r>
              <w:t>Operators &amp; Type Casting</w:t>
            </w:r>
          </w:p>
        </w:tc>
      </w:tr>
      <w:tr w14:paraId="6FD7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1E5DE4">
            <w:pPr>
              <w:spacing w:after="0" w:line="240" w:lineRule="auto"/>
            </w:pPr>
            <w:r>
              <w:t>Watch</w:t>
            </w:r>
          </w:p>
        </w:tc>
        <w:tc>
          <w:tcPr>
            <w:tcW w:w="4320" w:type="dxa"/>
          </w:tcPr>
          <w:p w14:paraId="300BF48C">
            <w:pPr>
              <w:spacing w:after="0" w:line="240" w:lineRule="auto"/>
            </w:pPr>
            <w:r>
              <w:t>CodeWithHarry lesson for today's topic</w:t>
            </w:r>
          </w:p>
        </w:tc>
      </w:tr>
      <w:tr w14:paraId="27F4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627EB1">
            <w:pPr>
              <w:spacing w:after="0" w:line="240" w:lineRule="auto"/>
            </w:pPr>
            <w:r>
              <w:t>Read</w:t>
            </w:r>
          </w:p>
        </w:tc>
        <w:tc>
          <w:tcPr>
            <w:tcW w:w="4320" w:type="dxa"/>
          </w:tcPr>
          <w:p w14:paraId="633F5A99">
            <w:pPr>
              <w:spacing w:after="0" w:line="240" w:lineRule="auto"/>
            </w:pPr>
            <w:r>
              <w:t>W3Schools + Programiz</w:t>
            </w:r>
          </w:p>
        </w:tc>
      </w:tr>
      <w:tr w14:paraId="1059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28E8A5">
            <w:pPr>
              <w:spacing w:after="0" w:line="240" w:lineRule="auto"/>
            </w:pPr>
            <w:r>
              <w:t>Quick Notes</w:t>
            </w:r>
          </w:p>
        </w:tc>
        <w:tc>
          <w:tcPr>
            <w:tcW w:w="4320" w:type="dxa"/>
          </w:tcPr>
          <w:p w14:paraId="2C599FE5">
            <w:pPr>
              <w:spacing w:after="0" w:line="240" w:lineRule="auto"/>
            </w:pPr>
            <w:r>
              <w:t>Write only important definitions and one example in your notebook.</w:t>
            </w:r>
          </w:p>
        </w:tc>
      </w:tr>
      <w:tr w14:paraId="28B4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FA3825">
            <w:pPr>
              <w:spacing w:after="0" w:line="240" w:lineRule="auto"/>
            </w:pPr>
            <w:r>
              <w:t>Coding Practice</w:t>
            </w:r>
          </w:p>
        </w:tc>
        <w:tc>
          <w:tcPr>
            <w:tcW w:w="4320" w:type="dxa"/>
          </w:tcPr>
          <w:p w14:paraId="7F02F372">
            <w:pPr>
              <w:spacing w:after="0" w:line="240" w:lineRule="auto"/>
            </w:pPr>
            <w:r>
              <w:t>1. Calculator</w:t>
            </w:r>
            <w:r>
              <w:br w:type="textWrapping"/>
            </w:r>
            <w:r>
              <w:t>2. Even/Odd</w:t>
            </w:r>
            <w:r>
              <w:br w:type="textWrapping"/>
            </w:r>
            <w:r>
              <w:t>3. Largest of 3</w:t>
            </w:r>
            <w:r>
              <w:br w:type="textWrapping"/>
            </w:r>
            <w:r>
              <w:t>4. BMI</w:t>
            </w:r>
            <w:r>
              <w:br w:type="textWrapping"/>
            </w:r>
            <w:r>
              <w:t>5. Temperature Converter</w:t>
            </w:r>
          </w:p>
        </w:tc>
      </w:tr>
      <w:tr w14:paraId="0433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544F4E">
            <w:pPr>
              <w:spacing w:after="0" w:line="240" w:lineRule="auto"/>
            </w:pPr>
            <w:r>
              <w:t>Mini Project</w:t>
            </w:r>
          </w:p>
        </w:tc>
        <w:tc>
          <w:tcPr>
            <w:tcW w:w="4320" w:type="dxa"/>
          </w:tcPr>
          <w:p w14:paraId="5D6CEFA8">
            <w:pPr>
              <w:spacing w:after="0" w:line="240" w:lineRule="auto"/>
            </w:pPr>
            <w:r>
              <w:t>Scientific Calculator</w:t>
            </w:r>
            <w:r>
              <w:br w:type="textWrapping"/>
            </w:r>
            <w:r>
              <w:br w:type="textWrapping"/>
            </w:r>
            <w:r>
              <w:t>Hints:</w:t>
            </w:r>
            <w:r>
              <w:br w:type="textWrapping"/>
            </w:r>
            <w:r>
              <w:t>1. Take two numbers as input.</w:t>
            </w:r>
            <w:r>
              <w:br w:type="textWrapping"/>
            </w:r>
            <w:r>
              <w:t>2. Ask the user to choose +, -, *, /.</w:t>
            </w:r>
            <w:r>
              <w:br w:type="textWrapping"/>
            </w:r>
            <w:r>
              <w:t>3. Use if-elif to perform the operation.</w:t>
            </w:r>
            <w:r>
              <w:br w:type="textWrapping"/>
            </w:r>
            <w:r>
              <w:t>4. Display the result.</w:t>
            </w:r>
          </w:p>
        </w:tc>
      </w:tr>
      <w:tr w14:paraId="7601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010850">
            <w:pPr>
              <w:spacing w:after="0" w:line="240" w:lineRule="auto"/>
            </w:pPr>
            <w:r>
              <w:t>GitHub</w:t>
            </w:r>
          </w:p>
        </w:tc>
        <w:tc>
          <w:tcPr>
            <w:tcW w:w="4320" w:type="dxa"/>
          </w:tcPr>
          <w:p w14:paraId="52FAD29E">
            <w:pPr>
              <w:spacing w:after="0" w:line="240" w:lineRule="auto"/>
            </w:pPr>
            <w:r>
              <w:t>Folder: Python/Chapter1/Day_2</w:t>
            </w:r>
            <w:r>
              <w:br w:type="textWrapping"/>
            </w:r>
            <w:r>
              <w:t>Commit: 'Day 2 Completed'</w:t>
            </w:r>
          </w:p>
        </w:tc>
      </w:tr>
      <w:tr w14:paraId="6EBC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40926">
            <w:pPr>
              <w:spacing w:after="0" w:line="240" w:lineRule="auto"/>
            </w:pPr>
            <w:r>
              <w:t>Interview</w:t>
            </w:r>
          </w:p>
        </w:tc>
        <w:tc>
          <w:tcPr>
            <w:tcW w:w="4320" w:type="dxa"/>
          </w:tcPr>
          <w:p w14:paraId="1917BF73">
            <w:pPr>
              <w:spacing w:after="0" w:line="240" w:lineRule="auto"/>
            </w:pPr>
            <w:r>
              <w:t>Explain today's topic and write one program without help.</w:t>
            </w:r>
          </w:p>
        </w:tc>
      </w:tr>
      <w:tr w14:paraId="221C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9C831">
            <w:pPr>
              <w:spacing w:after="0" w:line="240" w:lineRule="auto"/>
            </w:pPr>
            <w:r>
              <w:t>Common Mistake</w:t>
            </w:r>
          </w:p>
        </w:tc>
        <w:tc>
          <w:tcPr>
            <w:tcW w:w="4320" w:type="dxa"/>
          </w:tcPr>
          <w:p w14:paraId="4E183ED8">
            <w:pPr>
              <w:spacing w:after="0" w:line="240" w:lineRule="auto"/>
            </w:pPr>
            <w:r>
              <w:t>Practice by typing yourself. Don't copy-paste code.</w:t>
            </w:r>
          </w:p>
        </w:tc>
      </w:tr>
      <w:tr w14:paraId="134C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77FB29">
            <w:pPr>
              <w:spacing w:after="0" w:line="240" w:lineRule="auto"/>
            </w:pPr>
            <w:r>
              <w:t>Checklist</w:t>
            </w:r>
          </w:p>
        </w:tc>
        <w:tc>
          <w:tcPr>
            <w:tcW w:w="4320" w:type="dxa"/>
          </w:tcPr>
          <w:p w14:paraId="51C0FD5E">
            <w:pPr>
              <w:spacing w:after="0" w:line="240" w:lineRule="auto"/>
            </w:pPr>
            <w:r>
              <w:t>☐ Learn ☐ Practice ☐ Project ☐ GitHub ☐ Revision</w:t>
            </w:r>
          </w:p>
        </w:tc>
      </w:tr>
      <w:tr w14:paraId="651B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0E9850">
            <w:pPr>
              <w:spacing w:after="0" w:line="240" w:lineRule="auto"/>
            </w:pPr>
            <w:r>
              <w:t>Tomorrow</w:t>
            </w:r>
          </w:p>
        </w:tc>
        <w:tc>
          <w:tcPr>
            <w:tcW w:w="4320" w:type="dxa"/>
          </w:tcPr>
          <w:p w14:paraId="5FE28222">
            <w:pPr>
              <w:spacing w:after="0" w:line="240" w:lineRule="auto"/>
            </w:pPr>
            <w:r>
              <w:t>Read the next day's topic before sleeping.</w:t>
            </w:r>
          </w:p>
        </w:tc>
      </w:tr>
    </w:tbl>
    <w:p w14:paraId="556F6970">
      <w:r>
        <w:br w:type="page"/>
      </w:r>
    </w:p>
    <w:p w14:paraId="4A29C342">
      <w:pPr>
        <w:pStyle w:val="3"/>
      </w:pPr>
      <w:r>
        <w:t>Day 3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4F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E3A00">
            <w:pPr>
              <w:spacing w:after="0" w:line="240" w:lineRule="auto"/>
            </w:pPr>
            <w:r>
              <w:t>Progress</w:t>
            </w:r>
          </w:p>
        </w:tc>
        <w:tc>
          <w:tcPr>
            <w:tcW w:w="4320" w:type="dxa"/>
          </w:tcPr>
          <w:p w14:paraId="7F4F3A4A">
            <w:pPr>
              <w:spacing w:after="0" w:line="240" w:lineRule="auto"/>
            </w:pPr>
            <w:r>
              <w:t>█□□□□  (Update daily)</w:t>
            </w:r>
          </w:p>
        </w:tc>
      </w:tr>
      <w:tr w14:paraId="3E6B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75F214">
            <w:pPr>
              <w:spacing w:after="0" w:line="240" w:lineRule="auto"/>
            </w:pPr>
            <w:r>
              <w:t>Today's Goal</w:t>
            </w:r>
          </w:p>
        </w:tc>
        <w:tc>
          <w:tcPr>
            <w:tcW w:w="4320" w:type="dxa"/>
          </w:tcPr>
          <w:p w14:paraId="1E22BA58">
            <w:pPr>
              <w:spacing w:after="0" w:line="240" w:lineRule="auto"/>
            </w:pPr>
            <w:r>
              <w:t>You will make decisions using conditions.</w:t>
            </w:r>
          </w:p>
        </w:tc>
      </w:tr>
      <w:tr w14:paraId="73BF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73B67D">
            <w:pPr>
              <w:spacing w:after="0" w:line="240" w:lineRule="auto"/>
            </w:pPr>
            <w:r>
              <w:t>Study Time</w:t>
            </w:r>
          </w:p>
        </w:tc>
        <w:tc>
          <w:tcPr>
            <w:tcW w:w="4320" w:type="dxa"/>
          </w:tcPr>
          <w:p w14:paraId="49E8F7EB">
            <w:pPr>
              <w:spacing w:after="0" w:line="240" w:lineRule="auto"/>
            </w:pPr>
            <w:r>
              <w:t>8:00-9:30 Learn | 9:45-10:45 Practice | 2:00-3:00 Revision | 7:00-8:00 Project</w:t>
            </w:r>
          </w:p>
        </w:tc>
      </w:tr>
      <w:tr w14:paraId="67E8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3E4797">
            <w:pPr>
              <w:spacing w:after="0" w:line="240" w:lineRule="auto"/>
            </w:pPr>
            <w:r>
              <w:t>Topics</w:t>
            </w:r>
          </w:p>
        </w:tc>
        <w:tc>
          <w:tcPr>
            <w:tcW w:w="4320" w:type="dxa"/>
          </w:tcPr>
          <w:p w14:paraId="793EE62C">
            <w:pPr>
              <w:spacing w:after="0" w:line="240" w:lineRule="auto"/>
            </w:pPr>
            <w:r>
              <w:t>if / elif / else</w:t>
            </w:r>
          </w:p>
        </w:tc>
      </w:tr>
      <w:tr w14:paraId="0A90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C6B725">
            <w:pPr>
              <w:spacing w:after="0" w:line="240" w:lineRule="auto"/>
            </w:pPr>
            <w:r>
              <w:t>Watch</w:t>
            </w:r>
          </w:p>
        </w:tc>
        <w:tc>
          <w:tcPr>
            <w:tcW w:w="4320" w:type="dxa"/>
          </w:tcPr>
          <w:p w14:paraId="7A05CB7D">
            <w:pPr>
              <w:spacing w:after="0" w:line="240" w:lineRule="auto"/>
            </w:pPr>
            <w:r>
              <w:t>CodeWithHarry lesson for today's topic</w:t>
            </w:r>
          </w:p>
        </w:tc>
      </w:tr>
      <w:tr w14:paraId="35B9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2BC8C">
            <w:pPr>
              <w:spacing w:after="0" w:line="240" w:lineRule="auto"/>
            </w:pPr>
            <w:r>
              <w:t>Read</w:t>
            </w:r>
          </w:p>
        </w:tc>
        <w:tc>
          <w:tcPr>
            <w:tcW w:w="4320" w:type="dxa"/>
          </w:tcPr>
          <w:p w14:paraId="70417DD5">
            <w:pPr>
              <w:spacing w:after="0" w:line="240" w:lineRule="auto"/>
            </w:pPr>
            <w:r>
              <w:t>W3Schools + Programiz</w:t>
            </w:r>
          </w:p>
        </w:tc>
      </w:tr>
      <w:tr w14:paraId="2E76A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E4AB1F">
            <w:pPr>
              <w:spacing w:after="0" w:line="240" w:lineRule="auto"/>
            </w:pPr>
            <w:r>
              <w:t>Quick Notes</w:t>
            </w:r>
          </w:p>
        </w:tc>
        <w:tc>
          <w:tcPr>
            <w:tcW w:w="4320" w:type="dxa"/>
          </w:tcPr>
          <w:p w14:paraId="41BDC1D5">
            <w:pPr>
              <w:spacing w:after="0" w:line="240" w:lineRule="auto"/>
            </w:pPr>
            <w:r>
              <w:t>Write only important definitions and one example in your notebook.</w:t>
            </w:r>
          </w:p>
        </w:tc>
      </w:tr>
      <w:tr w14:paraId="58C9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357283">
            <w:pPr>
              <w:spacing w:after="0" w:line="240" w:lineRule="auto"/>
            </w:pPr>
            <w:r>
              <w:t>Coding Practice</w:t>
            </w:r>
          </w:p>
        </w:tc>
        <w:tc>
          <w:tcPr>
            <w:tcW w:w="4320" w:type="dxa"/>
          </w:tcPr>
          <w:p w14:paraId="5152E648">
            <w:pPr>
              <w:spacing w:after="0" w:line="240" w:lineRule="auto"/>
            </w:pPr>
            <w:r>
              <w:t>1. Grade</w:t>
            </w:r>
            <w:r>
              <w:br w:type="textWrapping"/>
            </w:r>
            <w:r>
              <w:t>2. Voting</w:t>
            </w:r>
            <w:r>
              <w:br w:type="textWrapping"/>
            </w:r>
            <w:r>
              <w:t>3. Leap Year</w:t>
            </w:r>
            <w:r>
              <w:br w:type="textWrapping"/>
            </w:r>
            <w:r>
              <w:t>4. Positive/Negative</w:t>
            </w:r>
            <w:r>
              <w:br w:type="textWrapping"/>
            </w:r>
            <w:r>
              <w:t>5. Electricity Bill</w:t>
            </w:r>
          </w:p>
        </w:tc>
      </w:tr>
      <w:tr w14:paraId="2DF0F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F6B71E">
            <w:pPr>
              <w:spacing w:after="0" w:line="240" w:lineRule="auto"/>
            </w:pPr>
            <w:r>
              <w:t>Mini Project</w:t>
            </w:r>
          </w:p>
        </w:tc>
        <w:tc>
          <w:tcPr>
            <w:tcW w:w="4320" w:type="dxa"/>
          </w:tcPr>
          <w:p w14:paraId="2E331F3C">
            <w:pPr>
              <w:spacing w:after="0" w:line="240" w:lineRule="auto"/>
            </w:pPr>
            <w:r>
              <w:t>Student Grade System</w:t>
            </w:r>
            <w:r>
              <w:br w:type="textWrapping"/>
            </w:r>
            <w:r>
              <w:br w:type="textWrapping"/>
            </w:r>
            <w:r>
              <w:t>Hints:</w:t>
            </w:r>
            <w:r>
              <w:br w:type="textWrapping"/>
            </w:r>
            <w:r>
              <w:t>1. Ask for student name and marks.</w:t>
            </w:r>
            <w:r>
              <w:br w:type="textWrapping"/>
            </w:r>
            <w:r>
              <w:t>2. Use if-elif-else to assign a grade.</w:t>
            </w:r>
            <w:r>
              <w:br w:type="textWrapping"/>
            </w:r>
            <w:r>
              <w:t>3. Display name, marks and grade.</w:t>
            </w:r>
          </w:p>
        </w:tc>
      </w:tr>
      <w:tr w14:paraId="79CE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8F38F">
            <w:pPr>
              <w:spacing w:after="0" w:line="240" w:lineRule="auto"/>
            </w:pPr>
            <w:r>
              <w:t>GitHub</w:t>
            </w:r>
          </w:p>
        </w:tc>
        <w:tc>
          <w:tcPr>
            <w:tcW w:w="4320" w:type="dxa"/>
          </w:tcPr>
          <w:p w14:paraId="437EF902">
            <w:pPr>
              <w:spacing w:after="0" w:line="240" w:lineRule="auto"/>
            </w:pPr>
            <w:r>
              <w:t>Folder: Python/Chapter1/Day_3</w:t>
            </w:r>
            <w:r>
              <w:br w:type="textWrapping"/>
            </w:r>
            <w:r>
              <w:t>Commit: 'Day 3 Completed'</w:t>
            </w:r>
          </w:p>
        </w:tc>
      </w:tr>
      <w:tr w14:paraId="5848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D5FB64">
            <w:pPr>
              <w:spacing w:after="0" w:line="240" w:lineRule="auto"/>
            </w:pPr>
            <w:r>
              <w:t>Interview</w:t>
            </w:r>
          </w:p>
        </w:tc>
        <w:tc>
          <w:tcPr>
            <w:tcW w:w="4320" w:type="dxa"/>
          </w:tcPr>
          <w:p w14:paraId="13952822">
            <w:pPr>
              <w:spacing w:after="0" w:line="240" w:lineRule="auto"/>
            </w:pPr>
            <w:r>
              <w:t>Explain today's topic and write one program without help.</w:t>
            </w:r>
          </w:p>
        </w:tc>
      </w:tr>
      <w:tr w14:paraId="78FD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59DBF">
            <w:pPr>
              <w:spacing w:after="0" w:line="240" w:lineRule="auto"/>
            </w:pPr>
            <w:r>
              <w:t>Common Mistake</w:t>
            </w:r>
          </w:p>
        </w:tc>
        <w:tc>
          <w:tcPr>
            <w:tcW w:w="4320" w:type="dxa"/>
          </w:tcPr>
          <w:p w14:paraId="602B29FE">
            <w:pPr>
              <w:spacing w:after="0" w:line="240" w:lineRule="auto"/>
            </w:pPr>
            <w:r>
              <w:t>Practice by typing yourself. Don't copy-paste code.</w:t>
            </w:r>
          </w:p>
        </w:tc>
      </w:tr>
      <w:tr w14:paraId="78D0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10E821">
            <w:pPr>
              <w:spacing w:after="0" w:line="240" w:lineRule="auto"/>
            </w:pPr>
            <w:r>
              <w:t>Checklist</w:t>
            </w:r>
          </w:p>
        </w:tc>
        <w:tc>
          <w:tcPr>
            <w:tcW w:w="4320" w:type="dxa"/>
          </w:tcPr>
          <w:p w14:paraId="1B859D08">
            <w:pPr>
              <w:spacing w:after="0" w:line="240" w:lineRule="auto"/>
            </w:pPr>
            <w:r>
              <w:t>☐ Learn ☐ Practice ☐ Project ☐ GitHub ☐ Revision</w:t>
            </w:r>
          </w:p>
        </w:tc>
      </w:tr>
      <w:tr w14:paraId="5112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307E36">
            <w:pPr>
              <w:spacing w:after="0" w:line="240" w:lineRule="auto"/>
            </w:pPr>
            <w:r>
              <w:t>Tomorrow</w:t>
            </w:r>
          </w:p>
        </w:tc>
        <w:tc>
          <w:tcPr>
            <w:tcW w:w="4320" w:type="dxa"/>
          </w:tcPr>
          <w:p w14:paraId="0AB91CBE">
            <w:pPr>
              <w:spacing w:after="0" w:line="240" w:lineRule="auto"/>
            </w:pPr>
            <w:r>
              <w:t>Read the next day's topic before sleeping.</w:t>
            </w:r>
          </w:p>
        </w:tc>
      </w:tr>
    </w:tbl>
    <w:p w14:paraId="28D17394">
      <w:r>
        <w:br w:type="page"/>
      </w:r>
    </w:p>
    <w:p w14:paraId="3A460ADA">
      <w:pPr>
        <w:pStyle w:val="3"/>
      </w:pPr>
      <w:r>
        <w:t>Day 4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82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2E03E1">
            <w:pPr>
              <w:spacing w:after="0" w:line="240" w:lineRule="auto"/>
            </w:pPr>
            <w:r>
              <w:t>Progress</w:t>
            </w:r>
          </w:p>
        </w:tc>
        <w:tc>
          <w:tcPr>
            <w:tcW w:w="4320" w:type="dxa"/>
          </w:tcPr>
          <w:p w14:paraId="743556BE">
            <w:pPr>
              <w:spacing w:after="0" w:line="240" w:lineRule="auto"/>
            </w:pPr>
            <w:r>
              <w:t>█□□□□  (Update daily)</w:t>
            </w:r>
          </w:p>
        </w:tc>
      </w:tr>
      <w:tr w14:paraId="4175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E7F962">
            <w:pPr>
              <w:spacing w:after="0" w:line="240" w:lineRule="auto"/>
            </w:pPr>
            <w:r>
              <w:t>Today's Goal</w:t>
            </w:r>
          </w:p>
        </w:tc>
        <w:tc>
          <w:tcPr>
            <w:tcW w:w="4320" w:type="dxa"/>
          </w:tcPr>
          <w:p w14:paraId="3292CCF9">
            <w:pPr>
              <w:spacing w:after="0" w:line="240" w:lineRule="auto"/>
            </w:pPr>
            <w:r>
              <w:t>You will repeat tasks using loops.</w:t>
            </w:r>
          </w:p>
        </w:tc>
      </w:tr>
      <w:tr w14:paraId="29426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E2D2BE">
            <w:pPr>
              <w:spacing w:after="0" w:line="240" w:lineRule="auto"/>
            </w:pPr>
            <w:r>
              <w:t>Study Time</w:t>
            </w:r>
          </w:p>
        </w:tc>
        <w:tc>
          <w:tcPr>
            <w:tcW w:w="4320" w:type="dxa"/>
          </w:tcPr>
          <w:p w14:paraId="49DAF60A">
            <w:pPr>
              <w:spacing w:after="0" w:line="240" w:lineRule="auto"/>
            </w:pPr>
            <w:r>
              <w:t>8:00-9:30 Learn | 9:45-10:45 Practice | 2:00-3:00 Revision | 7:00-8:00 Project</w:t>
            </w:r>
          </w:p>
        </w:tc>
      </w:tr>
      <w:tr w14:paraId="0D9F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1DBBF2">
            <w:pPr>
              <w:spacing w:after="0" w:line="240" w:lineRule="auto"/>
            </w:pPr>
            <w:r>
              <w:t>Topics</w:t>
            </w:r>
          </w:p>
        </w:tc>
        <w:tc>
          <w:tcPr>
            <w:tcW w:w="4320" w:type="dxa"/>
          </w:tcPr>
          <w:p w14:paraId="3F13B6EF">
            <w:pPr>
              <w:spacing w:after="0" w:line="240" w:lineRule="auto"/>
            </w:pPr>
            <w:r>
              <w:t>for Loop</w:t>
            </w:r>
          </w:p>
        </w:tc>
      </w:tr>
      <w:tr w14:paraId="2550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7E395">
            <w:pPr>
              <w:spacing w:after="0" w:line="240" w:lineRule="auto"/>
            </w:pPr>
            <w:r>
              <w:t>Watch</w:t>
            </w:r>
          </w:p>
        </w:tc>
        <w:tc>
          <w:tcPr>
            <w:tcW w:w="4320" w:type="dxa"/>
          </w:tcPr>
          <w:p w14:paraId="2172440C">
            <w:pPr>
              <w:spacing w:after="0" w:line="240" w:lineRule="auto"/>
            </w:pPr>
            <w:r>
              <w:t>CodeWithHarry lesson for today's topic</w:t>
            </w:r>
          </w:p>
        </w:tc>
      </w:tr>
      <w:tr w14:paraId="0660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3762C">
            <w:pPr>
              <w:spacing w:after="0" w:line="240" w:lineRule="auto"/>
            </w:pPr>
            <w:r>
              <w:t>Read</w:t>
            </w:r>
          </w:p>
        </w:tc>
        <w:tc>
          <w:tcPr>
            <w:tcW w:w="4320" w:type="dxa"/>
          </w:tcPr>
          <w:p w14:paraId="0522800C">
            <w:pPr>
              <w:spacing w:after="0" w:line="240" w:lineRule="auto"/>
            </w:pPr>
            <w:r>
              <w:t>W3Schools + Programiz</w:t>
            </w:r>
          </w:p>
        </w:tc>
      </w:tr>
      <w:tr w14:paraId="772C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873C8A">
            <w:pPr>
              <w:spacing w:after="0" w:line="240" w:lineRule="auto"/>
            </w:pPr>
            <w:r>
              <w:t>Quick Notes</w:t>
            </w:r>
          </w:p>
        </w:tc>
        <w:tc>
          <w:tcPr>
            <w:tcW w:w="4320" w:type="dxa"/>
          </w:tcPr>
          <w:p w14:paraId="514C3448">
            <w:pPr>
              <w:spacing w:after="0" w:line="240" w:lineRule="auto"/>
            </w:pPr>
            <w:r>
              <w:t>Write only important definitions and one example in your notebook.</w:t>
            </w:r>
          </w:p>
        </w:tc>
      </w:tr>
      <w:tr w14:paraId="2001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5C89C">
            <w:pPr>
              <w:spacing w:after="0" w:line="240" w:lineRule="auto"/>
            </w:pPr>
            <w:r>
              <w:t>Coding Practice</w:t>
            </w:r>
          </w:p>
        </w:tc>
        <w:tc>
          <w:tcPr>
            <w:tcW w:w="4320" w:type="dxa"/>
          </w:tcPr>
          <w:p w14:paraId="75239617">
            <w:pPr>
              <w:spacing w:after="0" w:line="240" w:lineRule="auto"/>
            </w:pPr>
            <w:r>
              <w:t>1. 1-100</w:t>
            </w:r>
            <w:r>
              <w:br w:type="textWrapping"/>
            </w:r>
            <w:r>
              <w:t>2. Table</w:t>
            </w:r>
            <w:r>
              <w:br w:type="textWrapping"/>
            </w:r>
            <w:r>
              <w:t>3. Factorial</w:t>
            </w:r>
            <w:r>
              <w:br w:type="textWrapping"/>
            </w:r>
            <w:r>
              <w:t>4. Sum of N</w:t>
            </w:r>
            <w:r>
              <w:br w:type="textWrapping"/>
            </w:r>
            <w:r>
              <w:t>5. Star Pattern</w:t>
            </w:r>
          </w:p>
        </w:tc>
      </w:tr>
      <w:tr w14:paraId="31CA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BE42F1">
            <w:pPr>
              <w:spacing w:after="0" w:line="240" w:lineRule="auto"/>
            </w:pPr>
            <w:r>
              <w:t>Mini Project</w:t>
            </w:r>
          </w:p>
        </w:tc>
        <w:tc>
          <w:tcPr>
            <w:tcW w:w="4320" w:type="dxa"/>
          </w:tcPr>
          <w:p w14:paraId="34AFFE0D">
            <w:pPr>
              <w:spacing w:after="0" w:line="240" w:lineRule="auto"/>
            </w:pPr>
            <w:r>
              <w:t>Table Generator</w:t>
            </w:r>
            <w:r>
              <w:br w:type="textWrapping"/>
            </w:r>
            <w:r>
              <w:br w:type="textWrapping"/>
            </w:r>
            <w:r>
              <w:t>Hints:</w:t>
            </w:r>
            <w:r>
              <w:br w:type="textWrapping"/>
            </w:r>
            <w:r>
              <w:t>1. Ask the user for a number.</w:t>
            </w:r>
            <w:r>
              <w:br w:type="textWrapping"/>
            </w:r>
            <w:r>
              <w:t>2. Use a for loop from 1 to 10.</w:t>
            </w:r>
            <w:r>
              <w:br w:type="textWrapping"/>
            </w:r>
            <w:r>
              <w:t>3. Print the multiplication table.</w:t>
            </w:r>
          </w:p>
        </w:tc>
      </w:tr>
      <w:tr w14:paraId="15FE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06181D">
            <w:pPr>
              <w:spacing w:after="0" w:line="240" w:lineRule="auto"/>
            </w:pPr>
            <w:r>
              <w:t>GitHub</w:t>
            </w:r>
          </w:p>
        </w:tc>
        <w:tc>
          <w:tcPr>
            <w:tcW w:w="4320" w:type="dxa"/>
          </w:tcPr>
          <w:p w14:paraId="7C6165D1">
            <w:pPr>
              <w:spacing w:after="0" w:line="240" w:lineRule="auto"/>
            </w:pPr>
            <w:r>
              <w:t>Folder: Python/Chapter1/Day_4</w:t>
            </w:r>
            <w:r>
              <w:br w:type="textWrapping"/>
            </w:r>
            <w:r>
              <w:t>Commit: 'Day 4 Completed'</w:t>
            </w:r>
          </w:p>
        </w:tc>
      </w:tr>
      <w:tr w14:paraId="4F7A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E419A7">
            <w:pPr>
              <w:spacing w:after="0" w:line="240" w:lineRule="auto"/>
            </w:pPr>
            <w:r>
              <w:t>Interview</w:t>
            </w:r>
          </w:p>
        </w:tc>
        <w:tc>
          <w:tcPr>
            <w:tcW w:w="4320" w:type="dxa"/>
          </w:tcPr>
          <w:p w14:paraId="514A43BF">
            <w:pPr>
              <w:spacing w:after="0" w:line="240" w:lineRule="auto"/>
            </w:pPr>
            <w:r>
              <w:t>Explain today's topic and write one program without help.</w:t>
            </w:r>
          </w:p>
        </w:tc>
      </w:tr>
      <w:tr w14:paraId="6FA1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1E12D1">
            <w:pPr>
              <w:spacing w:after="0" w:line="240" w:lineRule="auto"/>
            </w:pPr>
            <w:r>
              <w:t>Common Mistake</w:t>
            </w:r>
          </w:p>
        </w:tc>
        <w:tc>
          <w:tcPr>
            <w:tcW w:w="4320" w:type="dxa"/>
          </w:tcPr>
          <w:p w14:paraId="71AB71CE">
            <w:pPr>
              <w:spacing w:after="0" w:line="240" w:lineRule="auto"/>
            </w:pPr>
            <w:r>
              <w:t>Practice by typing yourself. Don't copy-paste code.</w:t>
            </w:r>
          </w:p>
        </w:tc>
      </w:tr>
      <w:tr w14:paraId="5A69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71CA5">
            <w:pPr>
              <w:spacing w:after="0" w:line="240" w:lineRule="auto"/>
            </w:pPr>
            <w:r>
              <w:t>Checklist</w:t>
            </w:r>
          </w:p>
        </w:tc>
        <w:tc>
          <w:tcPr>
            <w:tcW w:w="4320" w:type="dxa"/>
          </w:tcPr>
          <w:p w14:paraId="03673E61">
            <w:pPr>
              <w:spacing w:after="0" w:line="240" w:lineRule="auto"/>
            </w:pPr>
            <w:r>
              <w:t>☐ Learn ☐ Practice ☐ Project ☐ GitHub ☐ Revision</w:t>
            </w:r>
          </w:p>
        </w:tc>
      </w:tr>
      <w:tr w14:paraId="4751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480EA9">
            <w:pPr>
              <w:spacing w:after="0" w:line="240" w:lineRule="auto"/>
            </w:pPr>
            <w:r>
              <w:t>Tomorrow</w:t>
            </w:r>
          </w:p>
        </w:tc>
        <w:tc>
          <w:tcPr>
            <w:tcW w:w="4320" w:type="dxa"/>
          </w:tcPr>
          <w:p w14:paraId="1577B40F">
            <w:pPr>
              <w:spacing w:after="0" w:line="240" w:lineRule="auto"/>
            </w:pPr>
            <w:r>
              <w:t>Read the next day's topic before sleeping.</w:t>
            </w:r>
          </w:p>
        </w:tc>
      </w:tr>
    </w:tbl>
    <w:p w14:paraId="0BBA9A20">
      <w:r>
        <w:br w:type="page"/>
      </w:r>
    </w:p>
    <w:p w14:paraId="59F47AE3">
      <w:pPr>
        <w:pStyle w:val="3"/>
      </w:pPr>
      <w:r>
        <w:t>Day 5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BD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94D4A1">
            <w:pPr>
              <w:spacing w:after="0" w:line="240" w:lineRule="auto"/>
            </w:pPr>
            <w:r>
              <w:t>Progress</w:t>
            </w:r>
          </w:p>
        </w:tc>
        <w:tc>
          <w:tcPr>
            <w:tcW w:w="4320" w:type="dxa"/>
          </w:tcPr>
          <w:p w14:paraId="03EABE3D">
            <w:pPr>
              <w:spacing w:after="0" w:line="240" w:lineRule="auto"/>
            </w:pPr>
            <w:r>
              <w:t>█□□□□  (Update daily)</w:t>
            </w:r>
          </w:p>
        </w:tc>
      </w:tr>
      <w:tr w14:paraId="6B33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961044">
            <w:pPr>
              <w:spacing w:after="0" w:line="240" w:lineRule="auto"/>
            </w:pPr>
            <w:r>
              <w:t>Today's Goal</w:t>
            </w:r>
          </w:p>
        </w:tc>
        <w:tc>
          <w:tcPr>
            <w:tcW w:w="4320" w:type="dxa"/>
          </w:tcPr>
          <w:p w14:paraId="2D442E75">
            <w:pPr>
              <w:spacing w:after="0" w:line="240" w:lineRule="auto"/>
            </w:pPr>
            <w:r>
              <w:t>You will master while loops.</w:t>
            </w:r>
          </w:p>
        </w:tc>
      </w:tr>
      <w:tr w14:paraId="08CD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A89051">
            <w:pPr>
              <w:spacing w:after="0" w:line="240" w:lineRule="auto"/>
            </w:pPr>
            <w:r>
              <w:t>Study Time</w:t>
            </w:r>
          </w:p>
        </w:tc>
        <w:tc>
          <w:tcPr>
            <w:tcW w:w="4320" w:type="dxa"/>
          </w:tcPr>
          <w:p w14:paraId="3807E777">
            <w:pPr>
              <w:spacing w:after="0" w:line="240" w:lineRule="auto"/>
            </w:pPr>
            <w:r>
              <w:t>8:00-9:30 Learn | 9:45-10:45 Practice | 2:00-3:00 Revision | 7:00-8:00 Project</w:t>
            </w:r>
          </w:p>
        </w:tc>
      </w:tr>
      <w:tr w14:paraId="314D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75AD31">
            <w:pPr>
              <w:spacing w:after="0" w:line="240" w:lineRule="auto"/>
            </w:pPr>
            <w:r>
              <w:t>Topics</w:t>
            </w:r>
          </w:p>
        </w:tc>
        <w:tc>
          <w:tcPr>
            <w:tcW w:w="4320" w:type="dxa"/>
          </w:tcPr>
          <w:p w14:paraId="0B92EE3E">
            <w:pPr>
              <w:spacing w:after="0" w:line="240" w:lineRule="auto"/>
            </w:pPr>
            <w:r>
              <w:t>while Loop</w:t>
            </w:r>
          </w:p>
        </w:tc>
      </w:tr>
      <w:tr w14:paraId="17A6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BB718F">
            <w:pPr>
              <w:spacing w:after="0" w:line="240" w:lineRule="auto"/>
            </w:pPr>
            <w:r>
              <w:t>Watch</w:t>
            </w:r>
          </w:p>
        </w:tc>
        <w:tc>
          <w:tcPr>
            <w:tcW w:w="4320" w:type="dxa"/>
          </w:tcPr>
          <w:p w14:paraId="072906AA">
            <w:pPr>
              <w:spacing w:after="0" w:line="240" w:lineRule="auto"/>
            </w:pPr>
            <w:r>
              <w:t>CodeWithHarry lesson for today's topic</w:t>
            </w:r>
          </w:p>
        </w:tc>
      </w:tr>
      <w:tr w14:paraId="080D2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74500C">
            <w:pPr>
              <w:spacing w:after="0" w:line="240" w:lineRule="auto"/>
            </w:pPr>
            <w:r>
              <w:t>Read</w:t>
            </w:r>
          </w:p>
        </w:tc>
        <w:tc>
          <w:tcPr>
            <w:tcW w:w="4320" w:type="dxa"/>
          </w:tcPr>
          <w:p w14:paraId="48A91437">
            <w:pPr>
              <w:spacing w:after="0" w:line="240" w:lineRule="auto"/>
            </w:pPr>
            <w:r>
              <w:t>W3Schools + Programiz</w:t>
            </w:r>
          </w:p>
        </w:tc>
      </w:tr>
      <w:tr w14:paraId="0CF2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A14316">
            <w:pPr>
              <w:spacing w:after="0" w:line="240" w:lineRule="auto"/>
            </w:pPr>
            <w:r>
              <w:t>Quick Notes</w:t>
            </w:r>
          </w:p>
        </w:tc>
        <w:tc>
          <w:tcPr>
            <w:tcW w:w="4320" w:type="dxa"/>
          </w:tcPr>
          <w:p w14:paraId="1DD263B2">
            <w:pPr>
              <w:spacing w:after="0" w:line="240" w:lineRule="auto"/>
            </w:pPr>
            <w:r>
              <w:t>Write only important definitions and one example in your notebook.</w:t>
            </w:r>
          </w:p>
        </w:tc>
      </w:tr>
      <w:tr w14:paraId="4E85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B5CC5">
            <w:pPr>
              <w:spacing w:after="0" w:line="240" w:lineRule="auto"/>
            </w:pPr>
            <w:r>
              <w:t>Coding Practice</w:t>
            </w:r>
          </w:p>
        </w:tc>
        <w:tc>
          <w:tcPr>
            <w:tcW w:w="4320" w:type="dxa"/>
          </w:tcPr>
          <w:p w14:paraId="4FF77D46">
            <w:pPr>
              <w:spacing w:after="0" w:line="240" w:lineRule="auto"/>
            </w:pPr>
            <w:r>
              <w:t>1. Reverse Number</w:t>
            </w:r>
            <w:r>
              <w:br w:type="textWrapping"/>
            </w:r>
            <w:r>
              <w:t>2. Palindrome</w:t>
            </w:r>
            <w:r>
              <w:br w:type="textWrapping"/>
            </w:r>
            <w:r>
              <w:t>3. Sum of Digits</w:t>
            </w:r>
            <w:r>
              <w:br w:type="textWrapping"/>
            </w:r>
            <w:r>
              <w:t>4. Guess Counter</w:t>
            </w:r>
            <w:r>
              <w:br w:type="textWrapping"/>
            </w:r>
            <w:r>
              <w:t>5. Menu Program</w:t>
            </w:r>
          </w:p>
        </w:tc>
      </w:tr>
      <w:tr w14:paraId="5089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20126D">
            <w:pPr>
              <w:spacing w:after="0" w:line="240" w:lineRule="auto"/>
            </w:pPr>
            <w:r>
              <w:t>Mini Project</w:t>
            </w:r>
          </w:p>
        </w:tc>
        <w:tc>
          <w:tcPr>
            <w:tcW w:w="4320" w:type="dxa"/>
          </w:tcPr>
          <w:p w14:paraId="239F3881">
            <w:pPr>
              <w:spacing w:after="0" w:line="240" w:lineRule="auto"/>
            </w:pPr>
            <w:r>
              <w:t>Number Guessing Game</w:t>
            </w:r>
            <w:r>
              <w:br w:type="textWrapping"/>
            </w:r>
            <w:r>
              <w:br w:type="textWrapping"/>
            </w:r>
            <w:r>
              <w:t>Hints:</w:t>
            </w:r>
            <w:r>
              <w:br w:type="textWrapping"/>
            </w:r>
            <w:r>
              <w:t>1. Store a secret number (example: 7).</w:t>
            </w:r>
            <w:r>
              <w:br w:type="textWrapping"/>
            </w:r>
            <w:r>
              <w:t>2. Ask the user to guess it.</w:t>
            </w:r>
            <w:r>
              <w:br w:type="textWrapping"/>
            </w:r>
            <w:r>
              <w:t>3. Use a while loop until the correct guess.</w:t>
            </w:r>
            <w:r>
              <w:br w:type="textWrapping"/>
            </w:r>
            <w:r>
              <w:t>4. Tell the user if the guess is too high or too low.</w:t>
            </w:r>
            <w:r>
              <w:br w:type="textWrapping"/>
            </w:r>
            <w:r>
              <w:t>5. Congratulate the user when correct.</w:t>
            </w:r>
          </w:p>
        </w:tc>
      </w:tr>
      <w:tr w14:paraId="6AE5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2E2AF2">
            <w:pPr>
              <w:spacing w:after="0" w:line="240" w:lineRule="auto"/>
            </w:pPr>
            <w:r>
              <w:t>GitHub</w:t>
            </w:r>
          </w:p>
        </w:tc>
        <w:tc>
          <w:tcPr>
            <w:tcW w:w="4320" w:type="dxa"/>
          </w:tcPr>
          <w:p w14:paraId="672C191A">
            <w:pPr>
              <w:spacing w:after="0" w:line="240" w:lineRule="auto"/>
            </w:pPr>
            <w:r>
              <w:t>Folder: Python/Chapter1/Day_5</w:t>
            </w:r>
            <w:r>
              <w:br w:type="textWrapping"/>
            </w:r>
            <w:r>
              <w:t>Commit: 'Day 5 Completed'</w:t>
            </w:r>
          </w:p>
        </w:tc>
      </w:tr>
      <w:tr w14:paraId="5601B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EE795E">
            <w:pPr>
              <w:spacing w:after="0" w:line="240" w:lineRule="auto"/>
            </w:pPr>
            <w:r>
              <w:t>Interview</w:t>
            </w:r>
          </w:p>
        </w:tc>
        <w:tc>
          <w:tcPr>
            <w:tcW w:w="4320" w:type="dxa"/>
          </w:tcPr>
          <w:p w14:paraId="068A2022">
            <w:pPr>
              <w:spacing w:after="0" w:line="240" w:lineRule="auto"/>
            </w:pPr>
            <w:r>
              <w:t>Explain today's topic and write one program without help.</w:t>
            </w:r>
          </w:p>
        </w:tc>
      </w:tr>
      <w:tr w14:paraId="61A0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583B8D">
            <w:pPr>
              <w:spacing w:after="0" w:line="240" w:lineRule="auto"/>
            </w:pPr>
            <w:r>
              <w:t>Common Mistake</w:t>
            </w:r>
          </w:p>
        </w:tc>
        <w:tc>
          <w:tcPr>
            <w:tcW w:w="4320" w:type="dxa"/>
          </w:tcPr>
          <w:p w14:paraId="5E0187A7">
            <w:pPr>
              <w:spacing w:after="0" w:line="240" w:lineRule="auto"/>
            </w:pPr>
            <w:r>
              <w:t>Practice by typing yourself. Don't copy-paste code.</w:t>
            </w:r>
          </w:p>
        </w:tc>
      </w:tr>
      <w:tr w14:paraId="23A7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3897FA">
            <w:pPr>
              <w:spacing w:after="0" w:line="240" w:lineRule="auto"/>
            </w:pPr>
            <w:r>
              <w:t>Checklist</w:t>
            </w:r>
          </w:p>
        </w:tc>
        <w:tc>
          <w:tcPr>
            <w:tcW w:w="4320" w:type="dxa"/>
          </w:tcPr>
          <w:p w14:paraId="129E2612">
            <w:pPr>
              <w:spacing w:after="0" w:line="240" w:lineRule="auto"/>
            </w:pPr>
            <w:r>
              <w:t>☐ Learn ☐ Practice ☐ Project ☐ GitHub ☐ Revision</w:t>
            </w:r>
          </w:p>
        </w:tc>
      </w:tr>
      <w:tr w14:paraId="7CB5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F102D">
            <w:pPr>
              <w:spacing w:after="0" w:line="240" w:lineRule="auto"/>
            </w:pPr>
            <w:r>
              <w:t>Tomorrow</w:t>
            </w:r>
          </w:p>
        </w:tc>
        <w:tc>
          <w:tcPr>
            <w:tcW w:w="4320" w:type="dxa"/>
          </w:tcPr>
          <w:p w14:paraId="2B2FFBB6">
            <w:pPr>
              <w:spacing w:after="0" w:line="240" w:lineRule="auto"/>
            </w:pPr>
            <w:r>
              <w:t>Read the next day's topic before sleeping.</w:t>
            </w:r>
          </w:p>
        </w:tc>
      </w:tr>
    </w:tbl>
    <w:p w14:paraId="3E794CC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011E28"/>
    <w:rsid w:val="55AB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807</Words>
  <Characters>4267</Characters>
  <Lines>0</Lines>
  <Paragraphs>0</Paragraphs>
  <TotalTime>861</TotalTime>
  <ScaleCrop>false</ScaleCrop>
  <LinksUpToDate>false</LinksUpToDate>
  <CharactersWithSpaces>4878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Akshata Nelagudda</cp:lastModifiedBy>
  <dcterms:modified xsi:type="dcterms:W3CDTF">2026-07-18T17:50:06Z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eyJoZGlkIjoiZWE5ODNmMzNmY2IzZGIyNTQzZWE5Mzc3ODA4OTI0OTgiLCJ1c2VySWQiOiI1Njc2NzE1NDM4MjgifQ==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6AAF38A4B46D47E0AD3F6FC073600F67_12</vt:lpwstr>
  </property>
</Properties>
</file>